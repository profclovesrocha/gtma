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B1A6" w14:textId="70DC2BA5" w:rsidR="00744898" w:rsidRDefault="00ED610F">
      <w:pPr>
        <w:pStyle w:val="Ttulo"/>
        <w:rPr>
          <w:lang w:val="pt-BR" w:bidi="pt-BR"/>
        </w:rPr>
      </w:pPr>
      <w:r>
        <w:rPr>
          <w:lang w:val="pt-BR" w:bidi="pt-BR"/>
        </w:rPr>
        <w:t xml:space="preserve">                TEMA</w:t>
      </w:r>
    </w:p>
    <w:p w14:paraId="6CE59D1D" w14:textId="77777777" w:rsidR="006F6917" w:rsidRPr="006F6917" w:rsidRDefault="006F6917" w:rsidP="006F6917">
      <w:pPr>
        <w:pStyle w:val="InformaesdeContato"/>
        <w:rPr>
          <w:lang w:val="pt-BR" w:bidi="pt-BR"/>
        </w:rPr>
      </w:pPr>
    </w:p>
    <w:p w14:paraId="4217DE9C" w14:textId="326F4921" w:rsidR="00ED610F" w:rsidRDefault="00ED610F" w:rsidP="00ED610F">
      <w:pPr>
        <w:pStyle w:val="InformaesdeContato"/>
        <w:rPr>
          <w:b/>
          <w:bCs/>
          <w:sz w:val="28"/>
          <w:szCs w:val="28"/>
          <w:u w:val="single"/>
          <w:lang w:val="pt-BR" w:bidi="pt-BR"/>
        </w:rPr>
      </w:pPr>
      <w:r>
        <w:rPr>
          <w:lang w:val="pt-BR" w:bidi="pt-BR"/>
        </w:rPr>
        <w:t xml:space="preserve">                    </w:t>
      </w:r>
      <w:r w:rsidR="00764E97">
        <w:rPr>
          <w:lang w:val="pt-BR" w:bidi="pt-BR"/>
        </w:rPr>
        <w:t xml:space="preserve">                </w:t>
      </w:r>
      <w:r w:rsidR="00764E97" w:rsidRPr="006F6917">
        <w:rPr>
          <w:b/>
          <w:bCs/>
          <w:lang w:val="pt-BR" w:bidi="pt-BR"/>
        </w:rPr>
        <w:t xml:space="preserve">  </w:t>
      </w:r>
      <w:r w:rsidR="00E4322C" w:rsidRPr="00B95066">
        <w:rPr>
          <w:b/>
          <w:bCs/>
          <w:sz w:val="28"/>
          <w:szCs w:val="28"/>
          <w:lang w:val="pt-BR" w:bidi="pt-BR"/>
        </w:rPr>
        <w:t xml:space="preserve">  </w:t>
      </w:r>
      <w:r w:rsidR="00E4322C" w:rsidRPr="00B95066">
        <w:rPr>
          <w:b/>
          <w:bCs/>
          <w:sz w:val="28"/>
          <w:szCs w:val="28"/>
          <w:u w:val="single"/>
          <w:lang w:val="pt-BR" w:bidi="pt-BR"/>
        </w:rPr>
        <w:t xml:space="preserve"> [ENTRETE</w:t>
      </w:r>
      <w:r w:rsidR="00D16396" w:rsidRPr="00B95066">
        <w:rPr>
          <w:b/>
          <w:bCs/>
          <w:sz w:val="28"/>
          <w:szCs w:val="28"/>
          <w:u w:val="single"/>
          <w:lang w:val="pt-BR" w:bidi="pt-BR"/>
        </w:rPr>
        <w:t>NIMENTO</w:t>
      </w:r>
      <w:r w:rsidR="006F6917" w:rsidRPr="00B95066">
        <w:rPr>
          <w:b/>
          <w:bCs/>
          <w:sz w:val="28"/>
          <w:szCs w:val="28"/>
          <w:u w:val="single"/>
          <w:lang w:val="pt-BR" w:bidi="pt-BR"/>
        </w:rPr>
        <w:t>…]</w:t>
      </w:r>
      <w:r w:rsidR="00764E97" w:rsidRPr="00B95066">
        <w:rPr>
          <w:b/>
          <w:bCs/>
          <w:sz w:val="28"/>
          <w:szCs w:val="28"/>
          <w:u w:val="single"/>
          <w:lang w:val="pt-BR" w:bidi="pt-BR"/>
        </w:rPr>
        <w:t xml:space="preserve"> </w:t>
      </w:r>
    </w:p>
    <w:p w14:paraId="4D416FBD" w14:textId="3A97F6AE" w:rsidR="00B95066" w:rsidRDefault="00B95066" w:rsidP="00ED610F">
      <w:pPr>
        <w:pStyle w:val="InformaesdeContato"/>
        <w:rPr>
          <w:b/>
          <w:bCs/>
          <w:sz w:val="28"/>
          <w:szCs w:val="28"/>
          <w:u w:val="single"/>
          <w:lang w:val="pt-BR" w:bidi="pt-BR"/>
        </w:rPr>
      </w:pPr>
      <w:r w:rsidRPr="00AF5402">
        <w:rPr>
          <w:b/>
          <w:bCs/>
          <w:sz w:val="28"/>
          <w:szCs w:val="28"/>
          <w:highlight w:val="black"/>
          <w:u w:val="single"/>
          <w:lang w:val="pt-BR" w:bidi="pt-BR"/>
        </w:rPr>
        <w:t>Nome dos integrantes do projeto:</w:t>
      </w:r>
    </w:p>
    <w:p w14:paraId="5A695FBD" w14:textId="5882FA0F" w:rsidR="00744898" w:rsidRDefault="00D037BA">
      <w:pPr>
        <w:pStyle w:val="Assinatura"/>
        <w:rPr>
          <w:color w:val="000000" w:themeColor="text1"/>
        </w:rPr>
      </w:pPr>
      <w:r>
        <w:rPr>
          <w:color w:val="000000" w:themeColor="text1"/>
        </w:rPr>
        <w:t xml:space="preserve">• </w:t>
      </w:r>
      <w:r w:rsidR="009A5836" w:rsidRPr="00D037BA">
        <w:rPr>
          <w:color w:val="000000" w:themeColor="text1"/>
        </w:rPr>
        <w:t xml:space="preserve">Clara Beatriz </w:t>
      </w:r>
      <w:proofErr w:type="spellStart"/>
      <w:r w:rsidR="009A5836" w:rsidRPr="00D037BA">
        <w:rPr>
          <w:color w:val="000000" w:themeColor="text1"/>
        </w:rPr>
        <w:t>Rêgo</w:t>
      </w:r>
      <w:proofErr w:type="spellEnd"/>
      <w:r w:rsidR="009A5836" w:rsidRPr="00D037BA">
        <w:rPr>
          <w:color w:val="000000" w:themeColor="text1"/>
        </w:rPr>
        <w:t xml:space="preserve"> De Santana</w:t>
      </w:r>
    </w:p>
    <w:p w14:paraId="6436AD1D" w14:textId="1EA716F4" w:rsidR="00D037BA" w:rsidRDefault="00D037BA" w:rsidP="00D037BA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• </w:t>
      </w:r>
      <w:r w:rsidRPr="00093A36">
        <w:rPr>
          <w:b/>
          <w:bCs/>
          <w:color w:val="000000" w:themeColor="text1"/>
        </w:rPr>
        <w:t>Luís Miguel</w:t>
      </w:r>
    </w:p>
    <w:p w14:paraId="6F2DF583" w14:textId="6D91EC0F" w:rsidR="00093A36" w:rsidRDefault="00093A36" w:rsidP="00D037B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•  Manoel Henrique</w:t>
      </w:r>
    </w:p>
    <w:p w14:paraId="09AA097D" w14:textId="3A241E7A" w:rsidR="00093A36" w:rsidRDefault="00093A36" w:rsidP="00D037B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• </w:t>
      </w:r>
      <w:r w:rsidR="005E7C68">
        <w:rPr>
          <w:b/>
          <w:bCs/>
          <w:color w:val="000000" w:themeColor="text1"/>
        </w:rPr>
        <w:t>Kaio</w:t>
      </w:r>
      <w:r>
        <w:rPr>
          <w:b/>
          <w:bCs/>
          <w:color w:val="000000" w:themeColor="text1"/>
        </w:rPr>
        <w:t xml:space="preserve"> Lucas</w:t>
      </w:r>
    </w:p>
    <w:p w14:paraId="19468E5B" w14:textId="4BE2ECB0" w:rsidR="00093A36" w:rsidRDefault="00093A36" w:rsidP="00D037B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• </w:t>
      </w:r>
      <w:r w:rsidR="005E7C68">
        <w:rPr>
          <w:b/>
          <w:bCs/>
          <w:color w:val="000000" w:themeColor="text1"/>
        </w:rPr>
        <w:t>Ana Gabriela</w:t>
      </w:r>
    </w:p>
    <w:p w14:paraId="7A565B56" w14:textId="2CC76DCC" w:rsidR="005E7C68" w:rsidRPr="00093A36" w:rsidRDefault="005E7C68" w:rsidP="00D037B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• Dinah De Miranda</w:t>
      </w:r>
    </w:p>
    <w:p w14:paraId="22AE2860" w14:textId="77777777" w:rsidR="00D037BA" w:rsidRPr="00D037BA" w:rsidRDefault="00D037BA" w:rsidP="00D037BA">
      <w:pPr>
        <w:rPr>
          <w:color w:val="000000" w:themeColor="text1"/>
        </w:rPr>
      </w:pPr>
    </w:p>
    <w:p w14:paraId="1E7E6514" w14:textId="5C6CD2F1" w:rsidR="009A5836" w:rsidRPr="009A5836" w:rsidRDefault="009A5836" w:rsidP="009A5836"/>
    <w:sectPr w:rsidR="009A5836" w:rsidRPr="009A5836">
      <w:footerReference w:type="default" r:id="rId7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F986" w14:textId="77777777" w:rsidR="004000DF" w:rsidRDefault="004000DF">
      <w:pPr>
        <w:spacing w:after="0" w:line="240" w:lineRule="auto"/>
      </w:pPr>
      <w:r>
        <w:separator/>
      </w:r>
    </w:p>
    <w:p w14:paraId="339C5EF3" w14:textId="77777777" w:rsidR="004000DF" w:rsidRDefault="004000DF"/>
  </w:endnote>
  <w:endnote w:type="continuationSeparator" w:id="0">
    <w:p w14:paraId="638BA5F8" w14:textId="77777777" w:rsidR="004000DF" w:rsidRDefault="004000DF">
      <w:pPr>
        <w:spacing w:after="0" w:line="240" w:lineRule="auto"/>
      </w:pPr>
      <w:r>
        <w:continuationSeparator/>
      </w:r>
    </w:p>
    <w:p w14:paraId="7F6AF8D3" w14:textId="77777777" w:rsidR="004000DF" w:rsidRDefault="004000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Tabela do layout do rodapé"/>
    </w:tblPr>
    <w:tblGrid>
      <w:gridCol w:w="3011"/>
      <w:gridCol w:w="3008"/>
      <w:gridCol w:w="3008"/>
    </w:tblGrid>
    <w:tr w:rsidR="00744898" w14:paraId="3D77D167" w14:textId="77777777">
      <w:tc>
        <w:tcPr>
          <w:tcW w:w="3116" w:type="dxa"/>
        </w:tcPr>
        <w:p w14:paraId="2741D1D8" w14:textId="77777777" w:rsidR="00744898" w:rsidRDefault="00246E9F">
          <w:pPr>
            <w:pStyle w:val="Rodap"/>
          </w:pPr>
          <w:r>
            <w:rPr>
              <w:lang w:val="pt-BR" w:bidi="pt-BR"/>
            </w:rPr>
            <w:t>2</w:t>
          </w:r>
        </w:p>
      </w:tc>
      <w:tc>
        <w:tcPr>
          <w:tcW w:w="3117" w:type="dxa"/>
        </w:tcPr>
        <w:p w14:paraId="231C06D0" w14:textId="77777777" w:rsidR="00744898" w:rsidRDefault="00744898">
          <w:pPr>
            <w:pStyle w:val="Rodap"/>
            <w:jc w:val="center"/>
          </w:pPr>
        </w:p>
      </w:tc>
      <w:tc>
        <w:tcPr>
          <w:tcW w:w="3117" w:type="dxa"/>
        </w:tcPr>
        <w:p w14:paraId="053E2E03" w14:textId="77777777" w:rsidR="00744898" w:rsidRDefault="00744898">
          <w:pPr>
            <w:pStyle w:val="Rodap"/>
            <w:jc w:val="right"/>
          </w:pPr>
        </w:p>
      </w:tc>
    </w:tr>
  </w:tbl>
  <w:p w14:paraId="38A92B9E" w14:textId="77777777" w:rsidR="00744898" w:rsidRDefault="007448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C449C" w14:textId="77777777" w:rsidR="004000DF" w:rsidRDefault="004000DF">
      <w:pPr>
        <w:spacing w:after="0" w:line="240" w:lineRule="auto"/>
      </w:pPr>
      <w:r>
        <w:separator/>
      </w:r>
    </w:p>
    <w:p w14:paraId="0F80CD8C" w14:textId="77777777" w:rsidR="004000DF" w:rsidRDefault="004000DF"/>
  </w:footnote>
  <w:footnote w:type="continuationSeparator" w:id="0">
    <w:p w14:paraId="2BDD88D7" w14:textId="77777777" w:rsidR="004000DF" w:rsidRDefault="004000DF">
      <w:pPr>
        <w:spacing w:after="0" w:line="240" w:lineRule="auto"/>
      </w:pPr>
      <w:r>
        <w:continuationSeparator/>
      </w:r>
    </w:p>
    <w:p w14:paraId="6CD762F0" w14:textId="77777777" w:rsidR="004000DF" w:rsidRDefault="004000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EE0A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1E02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4367E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05C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AE11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2AF5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B298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D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5A66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09E61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5C0D5" w:themeColor="accent1"/>
      </w:rPr>
    </w:lvl>
  </w:abstractNum>
  <w:num w:numId="1" w16cid:durableId="937759719">
    <w:abstractNumId w:val="9"/>
  </w:num>
  <w:num w:numId="2" w16cid:durableId="1366056925">
    <w:abstractNumId w:val="9"/>
  </w:num>
  <w:num w:numId="3" w16cid:durableId="181014919">
    <w:abstractNumId w:val="7"/>
  </w:num>
  <w:num w:numId="4" w16cid:durableId="1521625292">
    <w:abstractNumId w:val="6"/>
  </w:num>
  <w:num w:numId="5" w16cid:durableId="1979987950">
    <w:abstractNumId w:val="5"/>
  </w:num>
  <w:num w:numId="6" w16cid:durableId="322127838">
    <w:abstractNumId w:val="4"/>
  </w:num>
  <w:num w:numId="7" w16cid:durableId="1959336720">
    <w:abstractNumId w:val="8"/>
  </w:num>
  <w:num w:numId="8" w16cid:durableId="2050102061">
    <w:abstractNumId w:val="3"/>
  </w:num>
  <w:num w:numId="9" w16cid:durableId="1197932796">
    <w:abstractNumId w:val="2"/>
  </w:num>
  <w:num w:numId="10" w16cid:durableId="202719960">
    <w:abstractNumId w:val="1"/>
  </w:num>
  <w:num w:numId="11" w16cid:durableId="144554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898"/>
    <w:rsid w:val="00093A36"/>
    <w:rsid w:val="004000DF"/>
    <w:rsid w:val="005E7C68"/>
    <w:rsid w:val="00653410"/>
    <w:rsid w:val="006E7696"/>
    <w:rsid w:val="006F6917"/>
    <w:rsid w:val="00744898"/>
    <w:rsid w:val="00764E97"/>
    <w:rsid w:val="008D17BC"/>
    <w:rsid w:val="008D760F"/>
    <w:rsid w:val="009A5836"/>
    <w:rsid w:val="00AF5402"/>
    <w:rsid w:val="00B95066"/>
    <w:rsid w:val="00D037BA"/>
    <w:rsid w:val="00D16396"/>
    <w:rsid w:val="00D53778"/>
    <w:rsid w:val="00E4322C"/>
    <w:rsid w:val="00ED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65EC2"/>
  <w15:chartTrackingRefBased/>
  <w15:docId w15:val="{2BE7BE15-8820-49D0-9686-8C9E3EBC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2"/>
        <w:szCs w:val="22"/>
        <w:lang w:val="pt-PT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25C0D5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  <w:sz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Data">
    <w:name w:val="Date"/>
    <w:basedOn w:val="Normal"/>
    <w:next w:val="Normal"/>
    <w:link w:val="DataChar"/>
    <w:uiPriority w:val="1"/>
    <w:unhideWhenUsed/>
    <w:qFormat/>
    <w:pPr>
      <w:spacing w:before="720" w:after="280" w:line="240" w:lineRule="auto"/>
      <w:contextualSpacing/>
    </w:pPr>
    <w:rPr>
      <w:rFonts w:eastAsiaTheme="minorEastAsia"/>
      <w:b/>
      <w:bCs/>
      <w:szCs w:val="18"/>
    </w:rPr>
  </w:style>
  <w:style w:type="character" w:customStyle="1" w:styleId="DataChar">
    <w:name w:val="Data Char"/>
    <w:basedOn w:val="Fontepargpadro"/>
    <w:link w:val="Data"/>
    <w:uiPriority w:val="1"/>
    <w:rPr>
      <w:rFonts w:eastAsiaTheme="minorEastAsia"/>
      <w:b/>
      <w:bCs/>
      <w:szCs w:val="18"/>
    </w:rPr>
  </w:style>
  <w:style w:type="paragraph" w:styleId="Ttulo">
    <w:name w:val="Title"/>
    <w:basedOn w:val="Normal"/>
    <w:next w:val="InformaesdeContato"/>
    <w:link w:val="TtuloCh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tuloChar">
    <w:name w:val="Título Char"/>
    <w:basedOn w:val="Fontepargpadro"/>
    <w:link w:val="Ttulo"/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Textoembloco">
    <w:name w:val="Block Text"/>
    <w:basedOn w:val="Normal"/>
    <w:uiPriority w:val="2"/>
    <w:semiHidden/>
    <w:unhideWhenUsed/>
    <w:rPr>
      <w:rFonts w:eastAsiaTheme="minorEastAsia"/>
      <w:iCs/>
      <w:sz w:val="30"/>
    </w:rPr>
  </w:style>
  <w:style w:type="paragraph" w:customStyle="1" w:styleId="InformaesdeContato">
    <w:name w:val="Informações de Contato"/>
    <w:basedOn w:val="Normal"/>
    <w:uiPriority w:val="1"/>
    <w:qFormat/>
    <w:pPr>
      <w:spacing w:before="160" w:after="680" w:line="240" w:lineRule="auto"/>
    </w:pPr>
    <w:rPr>
      <w:rFonts w:asciiTheme="majorHAnsi" w:hAnsiTheme="majorHAnsi"/>
      <w:color w:val="25C0D5" w:themeColor="accent1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25C0D5" w:themeColor="accent1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/>
      <w:iCs/>
      <w:color w:val="151C3A" w:themeColor="text2"/>
    </w:rPr>
  </w:style>
  <w:style w:type="paragraph" w:customStyle="1" w:styleId="Endereo">
    <w:name w:val="Endereço"/>
    <w:basedOn w:val="Normal"/>
    <w:uiPriority w:val="2"/>
    <w:qFormat/>
    <w:pPr>
      <w:spacing w:after="280" w:line="336" w:lineRule="auto"/>
      <w:contextualSpacing/>
    </w:pPr>
    <w:rPr>
      <w:rFonts w:eastAsiaTheme="minorEastAsia"/>
      <w:szCs w:val="18"/>
    </w:rPr>
  </w:style>
  <w:style w:type="paragraph" w:styleId="Encerramento">
    <w:name w:val="Closing"/>
    <w:basedOn w:val="Normal"/>
    <w:next w:val="Assinatura"/>
    <w:link w:val="EncerramentoChar"/>
    <w:uiPriority w:val="5"/>
    <w:unhideWhenUsed/>
    <w:qFormat/>
    <w:pPr>
      <w:spacing w:before="720" w:after="0" w:line="240" w:lineRule="auto"/>
    </w:pPr>
    <w:rPr>
      <w:rFonts w:eastAsiaTheme="minorEastAsia"/>
      <w:b/>
      <w:bCs/>
      <w:szCs w:val="18"/>
    </w:rPr>
  </w:style>
  <w:style w:type="character" w:customStyle="1" w:styleId="EncerramentoChar">
    <w:name w:val="Encerramento Char"/>
    <w:basedOn w:val="Fontepargpadro"/>
    <w:link w:val="Encerramento"/>
    <w:uiPriority w:val="5"/>
    <w:rPr>
      <w:rFonts w:eastAsiaTheme="minorEastAsia"/>
      <w:b/>
      <w:bCs/>
      <w:szCs w:val="18"/>
    </w:rPr>
  </w:style>
  <w:style w:type="paragraph" w:styleId="Assinatura">
    <w:name w:val="Signature"/>
    <w:basedOn w:val="Normal"/>
    <w:next w:val="Normal"/>
    <w:link w:val="AssinaturaChar"/>
    <w:uiPriority w:val="6"/>
    <w:unhideWhenUsed/>
    <w:qFormat/>
    <w:pPr>
      <w:spacing w:before="1080" w:after="280" w:line="240" w:lineRule="auto"/>
      <w:contextualSpacing/>
    </w:pPr>
    <w:rPr>
      <w:rFonts w:eastAsiaTheme="minorEastAsia"/>
      <w:b/>
      <w:bCs/>
      <w:szCs w:val="18"/>
    </w:rPr>
  </w:style>
  <w:style w:type="character" w:customStyle="1" w:styleId="AssinaturaChar">
    <w:name w:val="Assinatura Char"/>
    <w:basedOn w:val="Fontepargpadro"/>
    <w:link w:val="Assinatura"/>
    <w:uiPriority w:val="6"/>
    <w:rPr>
      <w:rFonts w:eastAsiaTheme="minorEastAsia"/>
      <w:b/>
      <w:bCs/>
      <w:szCs w:val="18"/>
    </w:rPr>
  </w:style>
  <w:style w:type="paragraph" w:styleId="Saudao">
    <w:name w:val="Salutation"/>
    <w:basedOn w:val="Normal"/>
    <w:next w:val="Normal"/>
    <w:link w:val="SaudaoChar"/>
    <w:uiPriority w:val="4"/>
    <w:unhideWhenUsed/>
    <w:qFormat/>
    <w:pPr>
      <w:spacing w:before="800" w:after="180" w:line="240" w:lineRule="auto"/>
    </w:pPr>
    <w:rPr>
      <w:rFonts w:eastAsiaTheme="minorEastAsia"/>
      <w:b/>
      <w:bCs/>
      <w:szCs w:val="18"/>
    </w:rPr>
  </w:style>
  <w:style w:type="character" w:customStyle="1" w:styleId="SaudaoChar">
    <w:name w:val="Saudação Char"/>
    <w:basedOn w:val="Fontepargpadro"/>
    <w:link w:val="Saudao"/>
    <w:uiPriority w:val="4"/>
    <w:rPr>
      <w:rFonts w:eastAsiaTheme="minorEastAsia"/>
      <w:b/>
      <w:bCs/>
      <w:szCs w:val="18"/>
    </w:rPr>
  </w:style>
  <w:style w:type="paragraph" w:styleId="Rodap">
    <w:name w:val="footer"/>
    <w:basedOn w:val="Normal"/>
    <w:link w:val="RodapChar"/>
    <w:uiPriority w:val="99"/>
    <w:unhideWhenUsed/>
    <w:pPr>
      <w:spacing w:after="0" w:line="240" w:lineRule="auto"/>
    </w:pPr>
    <w:rPr>
      <w:color w:val="25C0D5" w:themeColor="accent1"/>
    </w:rPr>
  </w:style>
  <w:style w:type="character" w:customStyle="1" w:styleId="RodapChar">
    <w:name w:val="Rodapé Char"/>
    <w:basedOn w:val="Fontepargpadro"/>
    <w:link w:val="Rodap"/>
    <w:uiPriority w:val="99"/>
    <w:rPr>
      <w:color w:val="25C0D5" w:themeColor="accent1"/>
    </w:rPr>
  </w:style>
  <w:style w:type="paragraph" w:styleId="Cabealho">
    <w:name w:val="header"/>
    <w:basedOn w:val="Normal"/>
    <w:link w:val="CabealhoChar"/>
    <w:uiPriority w:val="99"/>
    <w:unhideWhenUsed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5C0D5" w:themeColor="accent1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25C0D5" w:themeColor="accent1"/>
      <w:sz w:val="21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spacing w:before="240" w:after="0" w:line="312" w:lineRule="auto"/>
      <w:outlineLvl w:val="9"/>
    </w:pPr>
    <w:rPr>
      <w:color w:val="25C0D5" w:themeColor="accent1"/>
      <w:sz w:val="32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151C3A" w:themeColor="text2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151C3A" w:themeColor="text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imple Resum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 Neeectar</dc:creator>
  <cp:keywords/>
  <dc:description/>
  <cp:lastModifiedBy>Candy Neeectar</cp:lastModifiedBy>
  <cp:revision>2</cp:revision>
  <dcterms:created xsi:type="dcterms:W3CDTF">2026-03-10T13:07:00Z</dcterms:created>
  <dcterms:modified xsi:type="dcterms:W3CDTF">2026-03-10T13:07:00Z</dcterms:modified>
</cp:coreProperties>
</file>